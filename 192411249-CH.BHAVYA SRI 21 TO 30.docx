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A7A2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EXPERIMENT-21</w:t>
      </w:r>
    </w:p>
    <w:p w14:paraId="4AFCD68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EA83F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71770" cy="1383030"/>
            <wp:effectExtent l="0" t="0" r="5080" b="7620"/>
            <wp:docPr id="1" name="Picture 1" descr="exp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-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5BC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EXPERIMENT-22</w:t>
      </w:r>
    </w:p>
    <w:p w14:paraId="3B955D1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4962525" cy="1905000"/>
            <wp:effectExtent l="0" t="0" r="9525" b="0"/>
            <wp:docPr id="2" name="Picture 2" descr="exp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p-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186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EXPERIMENT-23</w:t>
      </w:r>
    </w:p>
    <w:p w14:paraId="2F25670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22875" cy="6396990"/>
            <wp:effectExtent l="0" t="0" r="0" b="0"/>
            <wp:docPr id="5" name="Picture 5" descr="23 ex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3 exp"/>
                    <pic:cNvPicPr>
                      <a:picLocks noChangeAspect="1"/>
                    </pic:cNvPicPr>
                  </pic:nvPicPr>
                  <pic:blipFill>
                    <a:blip r:embed="rId6"/>
                    <a:srcRect r="1011" b="590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C50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393AB0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EXPERIMENT-24</w:t>
      </w:r>
    </w:p>
    <w:p w14:paraId="19055F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66690" cy="3511550"/>
            <wp:effectExtent l="0" t="0" r="10160" b="12700"/>
            <wp:docPr id="6" name="Picture 6" descr="24 ex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4 ex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F8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EXPERIMENT-25</w:t>
      </w:r>
    </w:p>
    <w:p w14:paraId="516C5F6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76850" cy="1808480"/>
            <wp:effectExtent l="0" t="0" r="0" b="1270"/>
            <wp:docPr id="8" name="Picture 8" descr="exp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xp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F0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EXPERIMENT-26</w:t>
      </w:r>
    </w:p>
    <w:p w14:paraId="6FB0BC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74945" cy="2698115"/>
            <wp:effectExtent l="0" t="0" r="1905" b="6985"/>
            <wp:docPr id="9" name="Picture 9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85C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5BC595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363DFE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EXPERIMENT-27</w:t>
      </w:r>
    </w:p>
    <w:p w14:paraId="2AB6FA7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9865" cy="1469390"/>
            <wp:effectExtent l="0" t="0" r="6985" b="16510"/>
            <wp:docPr id="10" name="Picture 10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B9E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EXPERIMENT-28</w:t>
      </w:r>
    </w:p>
    <w:p w14:paraId="65AE049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8595" cy="2148840"/>
            <wp:effectExtent l="0" t="0" r="8255" b="3810"/>
            <wp:docPr id="11" name="Picture 11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A4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EXPERIMENT-29</w:t>
      </w:r>
    </w:p>
    <w:p w14:paraId="2649662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6690" cy="3511550"/>
            <wp:effectExtent l="0" t="0" r="10160" b="12700"/>
            <wp:docPr id="12" name="Picture 12" descr="ex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exp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AC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F0DCE4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8C94E0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C812CD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DCBE0E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6DADCC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29B5D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EXPERIMENT-30</w:t>
      </w:r>
    </w:p>
    <w:p w14:paraId="7C79519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76215" cy="1983740"/>
            <wp:effectExtent l="0" t="0" r="635" b="16510"/>
            <wp:docPr id="13" name="Picture 13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1440" w:right="1800" w:bottom="1440" w:left="1800" w:header="720" w:footer="720" w:gutter="0"/>
      <w:pgBorders w:offsetFrom="page">
        <w:top w:val="thinThickSmallGap" w:color="000000" w:sz="24" w:space="25"/>
        <w:left w:val="thinThickSmallGap" w:color="000000" w:sz="24" w:space="25"/>
        <w:bottom w:val="thickThinSmallGap" w:color="000000" w:sz="24" w:space="25"/>
        <w:right w:val="thickThinSmallGap" w:color="000000" w:sz="24" w:space="25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2585950"/>
    <w:rsid w:val="4C6A6D6A"/>
    <w:rsid w:val="61801FFF"/>
    <w:rsid w:val="6CF7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</Words>
  <Characters>39</Characters>
  <Lines>0</Lines>
  <Paragraphs>0</Paragraphs>
  <TotalTime>11</TotalTime>
  <ScaleCrop>false</ScaleCrop>
  <LinksUpToDate>false</LinksUpToDate>
  <CharactersWithSpaces>39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2025-08-08T07:37:00Z</dcterms:created>
  <dc:creator>Akshaya</dc:creator>
  <cp:lastModifiedBy>Bhavya sri CH</cp:lastModifiedBy>
  <dcterms:modified xsi:type="dcterms:W3CDTF">2026-06-25T07:55:10Z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0AF0582B71344DB39EC364CCB2FF4F23_13</vt:lpwstr>
  </property>
  <property fmtid="{D5CDD505-2E9C-101B-9397-08002B2CF9AE}" pid="4" name="KSOTemplateDocerSaveRecord">
    <vt:lpwstr>eyJoZGlkIjoiMTlhNjg1NTFhNTY5NWFjZjFiNmE4OThlZWFkOTBlYzAiLCJ1c2VySWQiOiI1NDk3NTgyODE0NTgifQ==</vt:lpwstr>
  </property>
</Properties>
</file>